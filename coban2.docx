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358F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1. Phân loại ý kiến Start–Stop–Continue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47F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63787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Mã</w:t>
            </w:r>
          </w:p>
        </w:tc>
        <w:tc>
          <w:tcPr>
            <w:tcW w:w="2880" w:type="dxa"/>
          </w:tcPr>
          <w:p w14:paraId="260D7DD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Phân loại</w:t>
            </w:r>
          </w:p>
        </w:tc>
        <w:tc>
          <w:tcPr>
            <w:tcW w:w="2880" w:type="dxa"/>
          </w:tcPr>
          <w:p w14:paraId="107C924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chuyển hoặc viết lại</w:t>
            </w:r>
          </w:p>
        </w:tc>
      </w:tr>
      <w:tr w14:paraId="34CE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29FC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R-01</w:t>
            </w:r>
          </w:p>
        </w:tc>
        <w:tc>
          <w:tcPr>
            <w:tcW w:w="2880" w:type="dxa"/>
          </w:tcPr>
          <w:p w14:paraId="16EE278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Phản hồi sản phẩm</w:t>
            </w:r>
          </w:p>
        </w:tc>
        <w:tc>
          <w:tcPr>
            <w:tcW w:w="2880" w:type="dxa"/>
          </w:tcPr>
          <w:p w14:paraId="60972E4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Chuyển về Product Backlog để PO xem xét tính năng tự hủy đơn trên mạng xã hội.</w:t>
            </w:r>
          </w:p>
        </w:tc>
      </w:tr>
      <w:tr w14:paraId="6288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2033F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R-02</w:t>
            </w:r>
          </w:p>
        </w:tc>
        <w:tc>
          <w:tcPr>
            <w:tcW w:w="2880" w:type="dxa"/>
          </w:tcPr>
          <w:p w14:paraId="7E70E4A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 việc – cần làm rõ</w:t>
            </w:r>
          </w:p>
        </w:tc>
        <w:tc>
          <w:tcPr>
            <w:tcW w:w="2880" w:type="dxa"/>
          </w:tcPr>
          <w:p w14:paraId="3D611B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Viết lại: Khi thay đổi quy tắc nghiệp vụ, nhóm thông báo và cập nhật tài liệu chung trước triển khai.</w:t>
            </w:r>
          </w:p>
        </w:tc>
      </w:tr>
      <w:tr w14:paraId="3DC0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592D2D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R-03</w:t>
            </w:r>
          </w:p>
        </w:tc>
        <w:tc>
          <w:tcPr>
            <w:tcW w:w="2880" w:type="dxa"/>
          </w:tcPr>
          <w:p w14:paraId="4BC1B97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 việc – có đổ lỗi</w:t>
            </w:r>
          </w:p>
        </w:tc>
        <w:tc>
          <w:tcPr>
            <w:tcW w:w="2880" w:type="dxa"/>
          </w:tcPr>
          <w:p w14:paraId="50E15E9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Viết lại theo hướng trung lập, không nhắc tên cá nhân.</w:t>
            </w:r>
          </w:p>
        </w:tc>
      </w:tr>
      <w:tr w14:paraId="0FA93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F0D8A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R-04</w:t>
            </w:r>
          </w:p>
        </w:tc>
        <w:tc>
          <w:tcPr>
            <w:tcW w:w="2880" w:type="dxa"/>
          </w:tcPr>
          <w:p w14:paraId="2A20B44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 việc</w:t>
            </w:r>
          </w:p>
        </w:tc>
        <w:tc>
          <w:tcPr>
            <w:tcW w:w="2880" w:type="dxa"/>
          </w:tcPr>
          <w:p w14:paraId="4F5F115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Stop: Dừng đổi quy tắc qua tin nhắn riêng mà không cập nhật tài liệu chung.</w:t>
            </w:r>
          </w:p>
        </w:tc>
      </w:tr>
      <w:tr w14:paraId="2E4E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68490B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R-05</w:t>
            </w:r>
          </w:p>
        </w:tc>
        <w:tc>
          <w:tcPr>
            <w:tcW w:w="2880" w:type="dxa"/>
          </w:tcPr>
          <w:p w14:paraId="355F3F3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 việc</w:t>
            </w:r>
          </w:p>
        </w:tc>
        <w:tc>
          <w:tcPr>
            <w:tcW w:w="2880" w:type="dxa"/>
          </w:tcPr>
          <w:p w14:paraId="3A2D831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Giữ Continue: Tiếp tục pairing giữa người kiểm thử và người làm luồng hội thoại khi tái hiện lỗi.</w:t>
            </w:r>
          </w:p>
        </w:tc>
      </w:tr>
      <w:tr w14:paraId="5BAE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8DB5A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R-06</w:t>
            </w:r>
          </w:p>
        </w:tc>
        <w:tc>
          <w:tcPr>
            <w:tcW w:w="2880" w:type="dxa"/>
          </w:tcPr>
          <w:p w14:paraId="15016A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Phản hồi sản phẩm</w:t>
            </w:r>
          </w:p>
        </w:tc>
        <w:tc>
          <w:tcPr>
            <w:tcW w:w="2880" w:type="dxa"/>
          </w:tcPr>
          <w:p w14:paraId="6BD79E6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Chuyển về Product Backlog để PO đánh giá mục tiêu AI tự trả lời 90%.</w:t>
            </w:r>
          </w:p>
        </w:tc>
      </w:tr>
      <w:tr w14:paraId="2328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60142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R-07</w:t>
            </w:r>
          </w:p>
        </w:tc>
        <w:tc>
          <w:tcPr>
            <w:tcW w:w="2880" w:type="dxa"/>
          </w:tcPr>
          <w:p w14:paraId="0689862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Cách làm việc – không phù hợp</w:t>
            </w:r>
          </w:p>
        </w:tc>
        <w:tc>
          <w:tcPr>
            <w:tcW w:w="2880" w:type="dxa"/>
          </w:tcPr>
          <w:p w14:paraId="06FF9B6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bỏ tiêu chí không còn lỗi nghiêm trọng cao khỏi Definition of Done.</w:t>
            </w:r>
          </w:p>
        </w:tc>
      </w:tr>
    </w:tbl>
    <w:p w14:paraId="073B0DF3">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Viết lại R-03: “Khi quy tắc chuyển người thay đổi mà chưa được thông báo và cập nhật vào tài liệu chung, các thành viên có thể phải sửa lại công việc. Nhóm cần thống nhất quy trình ghi nhận và thông báo thay đổi trước triển khai.”</w:t>
      </w:r>
    </w:p>
    <w:p w14:paraId="5443D1C3">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2. Rà soát và sửa Improvement</w:t>
      </w:r>
    </w:p>
    <w:p w14:paraId="7333FBF1">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 Đánh giá các Improvement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A00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281CC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Mã</w:t>
            </w:r>
          </w:p>
        </w:tc>
        <w:tc>
          <w:tcPr>
            <w:tcW w:w="2880" w:type="dxa"/>
          </w:tcPr>
          <w:p w14:paraId="723461E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w:t>
            </w:r>
          </w:p>
        </w:tc>
        <w:tc>
          <w:tcPr>
            <w:tcW w:w="2880" w:type="dxa"/>
          </w:tcPr>
          <w:p w14:paraId="6CF6467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Hướng xử lý</w:t>
            </w:r>
          </w:p>
        </w:tc>
      </w:tr>
      <w:tr w14:paraId="3A10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51894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IM-11-01</w:t>
            </w:r>
          </w:p>
        </w:tc>
        <w:tc>
          <w:tcPr>
            <w:tcW w:w="2880" w:type="dxa"/>
          </w:tcPr>
          <w:p w14:paraId="55EC31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Mơ hồ, thiếu bằng chứng</w:t>
            </w:r>
          </w:p>
        </w:tc>
        <w:tc>
          <w:tcPr>
            <w:tcW w:w="2880" w:type="dxa"/>
          </w:tcPr>
          <w:p w14:paraId="4F3D8AD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Không chọn nguyên trạng; cần xác định hành vi cụ thể.</w:t>
            </w:r>
          </w:p>
        </w:tc>
      </w:tr>
      <w:tr w14:paraId="0626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F47F9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IM-11-02</w:t>
            </w:r>
          </w:p>
        </w:tc>
        <w:tc>
          <w:tcPr>
            <w:tcW w:w="2880" w:type="dxa"/>
          </w:tcPr>
          <w:p w14:paraId="68F1BD5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Thiếu thời điểm và tiêu chí</w:t>
            </w:r>
          </w:p>
        </w:tc>
        <w:tc>
          <w:tcPr>
            <w:tcW w:w="2880" w:type="dxa"/>
          </w:tcPr>
          <w:p w14:paraId="5F3F99C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Viết lại thành hành động kiểm thử cụ thể.</w:t>
            </w:r>
          </w:p>
        </w:tc>
      </w:tr>
      <w:tr w14:paraId="5F43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75B562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IM-11-03</w:t>
            </w:r>
          </w:p>
        </w:tc>
        <w:tc>
          <w:tcPr>
            <w:tcW w:w="2880" w:type="dxa"/>
          </w:tcPr>
          <w:p w14:paraId="6CFE84E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Mục tiêu sản phẩm</w:t>
            </w:r>
          </w:p>
        </w:tc>
        <w:tc>
          <w:tcPr>
            <w:tcW w:w="2880" w:type="dxa"/>
          </w:tcPr>
          <w:p w14:paraId="124F7A8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Chuyển Product Backlog để PO xem xét.</w:t>
            </w:r>
          </w:p>
        </w:tc>
      </w:tr>
      <w:tr w14:paraId="696B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A15CF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IM-11-04</w:t>
            </w:r>
          </w:p>
        </w:tc>
        <w:tc>
          <w:tcPr>
            <w:tcW w:w="2880" w:type="dxa"/>
          </w:tcPr>
          <w:p w14:paraId="73EE8C6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Phù hợp, thiếu người theo dõi</w:t>
            </w:r>
          </w:p>
        </w:tc>
        <w:tc>
          <w:tcPr>
            <w:tcW w:w="2880" w:type="dxa"/>
          </w:tcPr>
          <w:p w14:paraId="0233294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Chọn và bổ sung thông tin.</w:t>
            </w:r>
          </w:p>
        </w:tc>
      </w:tr>
    </w:tbl>
    <w:p w14:paraId="380C36C7">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 Hai Improvement đề xuất cho Sprint 12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154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7D12D5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Hành động</w:t>
            </w:r>
          </w:p>
        </w:tc>
        <w:tc>
          <w:tcPr>
            <w:tcW w:w="2160" w:type="dxa"/>
          </w:tcPr>
          <w:p w14:paraId="30C0592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Người/nhóm theo dõi</w:t>
            </w:r>
          </w:p>
        </w:tc>
        <w:tc>
          <w:tcPr>
            <w:tcW w:w="2160" w:type="dxa"/>
          </w:tcPr>
          <w:p w14:paraId="7159987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Khi kiểm tra</w:t>
            </w:r>
          </w:p>
        </w:tc>
        <w:tc>
          <w:tcPr>
            <w:tcW w:w="2160" w:type="dxa"/>
          </w:tcPr>
          <w:p w14:paraId="5996A95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Bằng chứng</w:t>
            </w:r>
          </w:p>
        </w:tc>
      </w:tr>
      <w:tr w14:paraId="0760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B1991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IM-11-04: Khi đổi quy tắc chuyển người, cập nhật tài liệu chung và thông báo trước triển khai.</w:t>
            </w:r>
          </w:p>
        </w:tc>
        <w:tc>
          <w:tcPr>
            <w:tcW w:w="2160" w:type="dxa"/>
          </w:tcPr>
          <w:p w14:paraId="3A15964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Developers thực hiện; Scrum Master theo dõi.</w:t>
            </w:r>
          </w:p>
        </w:tc>
        <w:tc>
          <w:tcPr>
            <w:tcW w:w="2160" w:type="dxa"/>
          </w:tcPr>
          <w:p w14:paraId="3A3EEFF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Daily Scrum và cuối Sprint 12.</w:t>
            </w:r>
          </w:p>
        </w:tc>
        <w:tc>
          <w:tcPr>
            <w:tcW w:w="2160" w:type="dxa"/>
          </w:tcPr>
          <w:p w14:paraId="0989B75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Lịch sử phiên bản, thông báo; 100% thay đổi được ghi nhận.</w:t>
            </w:r>
          </w:p>
        </w:tc>
      </w:tr>
      <w:tr w14:paraId="5842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A9DA7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IM-11-02 (viết lại): Kiểm tra quyền truy cập từ Ngày 1; phối hợp chạy Integration Test không muộn hơn Ngày 4.</w:t>
            </w:r>
          </w:p>
        </w:tc>
        <w:tc>
          <w:tcPr>
            <w:tcW w:w="2160" w:type="dxa"/>
          </w:tcPr>
          <w:p w14:paraId="1D0DE64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Khánh Vy và Developers; Scrum Master hỗ trợ gỡ trở ngại.</w:t>
            </w:r>
          </w:p>
        </w:tc>
        <w:tc>
          <w:tcPr>
            <w:tcW w:w="2160" w:type="dxa"/>
          </w:tcPr>
          <w:p w14:paraId="0DE3B58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Ngày 1 và Ngày 4 Sprint 12.</w:t>
            </w:r>
          </w:p>
        </w:tc>
        <w:tc>
          <w:tcPr>
            <w:tcW w:w="2160" w:type="dxa"/>
          </w:tcPr>
          <w:p w14:paraId="4380F4A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Nhật ký cấp quyền, thời điểm chạy và báo cáo Integration Test.</w:t>
            </w:r>
          </w:p>
        </w:tc>
      </w:tr>
    </w:tbl>
    <w:p w14:paraId="06BE1BD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Scrum Team cùng thảo luận, thống nhất hai Improvement dựa trên khả năng thực hiện thực tế.</w:t>
      </w:r>
    </w:p>
    <w:p w14:paraId="250294A7">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 Xử lý Improvement cũ IM-10-02</w:t>
      </w:r>
    </w:p>
    <w:p w14:paraId="4B5AFB4B">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IM-10-02 chưa hoàn thành: Integration Test đầu tiên ở Ngày 8 thay vì không muộn hơn Ngày 4. Nhóm cần tìm nguyên nhân, trong đó xem xét việc Khánh Vy chỉ có đủ quyền ở Ngày 4; chuẩn bị môi trường, kiểm tra quyền từ Ngày 1 và theo dõi bằng nhật ký kiểm thử, không chỉ gia hạn sang Sprint sau.</w:t>
      </w:r>
    </w:p>
    <w:p w14:paraId="3C4F02E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Phần 3. Nhận xét cách điều phối Sprint Retrospective</w:t>
      </w:r>
    </w:p>
    <w:p w14:paraId="020EAE3B">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3.1. Scrum Master</w:t>
      </w:r>
    </w:p>
    <w:p w14:paraId="6E7A06E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Scrum Master hỏi “Ai đã làm sáu khiếu nại bị phân loại sai?”, mang tính quy trách nhiệm cá nhân. Khi tên một người xuất hiện, hai thành viên khác ngừng phát biểu, làm giảm an toàn tâm lý và khiến nguyên nhân hệ thống khó được phát hiện.</w:t>
      </w:r>
    </w:p>
    <w:p w14:paraId="3EDB7A0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Nên hỏi: “Những yếu tố nào trong quy trình khiến sáu khiếu nại bị phân loại sai?”; tạo cơ hội cho mọi người chia sẻ bằng chứng mà không đổ lỗi.</w:t>
      </w:r>
    </w:p>
    <w:p w14:paraId="4CEF7EC3">
      <w:pPr>
        <w:pStyle w:val="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3.2. Produ</w:t>
      </w:r>
      <w:bookmarkStart w:id="0" w:name="_GoBack"/>
      <w:bookmarkEnd w:id="0"/>
      <w:r>
        <w:rPr>
          <w:rFonts w:hint="default" w:ascii="Times New Roman" w:hAnsi="Times New Roman" w:cs="Times New Roman"/>
          <w:color w:val="auto"/>
          <w:sz w:val="24"/>
          <w:szCs w:val="24"/>
        </w:rPr>
        <w:t>ct Owner</w:t>
      </w:r>
    </w:p>
    <w:p w14:paraId="17EACA2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PO trả lời từng ý kiến và tự chọn giải pháp, làm giảm sự tham gia và quyền cùng quyết định của Scrum Team. PO cần lắng nghe, đóng góp quan điểm và cùng Developers, Scrum Master thống nhất tối đa hai Improvement khả thi.</w:t>
      </w:r>
    </w:p>
    <w:sectPr>
      <w:pgSz w:w="12240" w:h="15840"/>
      <w:pgMar w:top="1134" w:right="1800" w:bottom="1134"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6607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704</Words>
  <Characters>2795</Characters>
  <Lines>0</Lines>
  <Paragraphs>0</Paragraphs>
  <TotalTime>0</TotalTime>
  <ScaleCrop>false</ScaleCrop>
  <LinksUpToDate>false</LinksUpToDate>
  <CharactersWithSpaces>3431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2026-10-26T02:25:30Z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A9CBDFC79001408DA4D24F6427EEA44E_12</vt:lpwstr>
  </property>
</Properties>
</file>